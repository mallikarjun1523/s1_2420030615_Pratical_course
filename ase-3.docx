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2D3A8" w14:textId="77777777" w:rsidR="001414B2" w:rsidRDefault="00000000">
      <w:pPr>
        <w:spacing w:after="120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Adaptive Software Engineering</w:t>
      </w:r>
    </w:p>
    <w:p w14:paraId="21CEB66A" w14:textId="77777777" w:rsidR="001414B2" w:rsidRDefault="001414B2">
      <w:pPr>
        <w:spacing w:after="120"/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1238C6F2" w14:textId="77777777" w:rsidR="001414B2" w:rsidRDefault="00000000">
      <w:pPr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Experiment-4: Jira Tool</w:t>
      </w:r>
    </w:p>
    <w:p w14:paraId="2734DB80" w14:textId="5E9281CA" w:rsidR="001414B2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Name:</w:t>
      </w:r>
      <w:r w:rsidR="00C627F3">
        <w:rPr>
          <w:rFonts w:ascii="Times New Roman" w:hAnsi="Times New Roman" w:cs="Times New Roman"/>
          <w:b/>
          <w:szCs w:val="24"/>
        </w:rPr>
        <w:t xml:space="preserve"> D Mallikarjun</w:t>
      </w:r>
    </w:p>
    <w:p w14:paraId="31D59012" w14:textId="6F746BDF" w:rsidR="001414B2" w:rsidRDefault="00000000">
      <w:pPr>
        <w:spacing w:after="120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Roll no: 2420030</w:t>
      </w:r>
      <w:r w:rsidR="00C627F3">
        <w:rPr>
          <w:rFonts w:ascii="Times New Roman" w:hAnsi="Times New Roman" w:cs="Times New Roman"/>
          <w:b/>
          <w:szCs w:val="24"/>
        </w:rPr>
        <w:t>615</w:t>
      </w:r>
    </w:p>
    <w:p w14:paraId="6904E2D2" w14:textId="77777777" w:rsidR="001414B2" w:rsidRDefault="001414B2">
      <w:pPr>
        <w:spacing w:after="120"/>
        <w:rPr>
          <w:rFonts w:ascii="Times New Roman" w:hAnsi="Times New Roman" w:cs="Times New Roman"/>
          <w:b/>
          <w:szCs w:val="24"/>
        </w:rPr>
      </w:pPr>
    </w:p>
    <w:p w14:paraId="7B7E7BC9" w14:textId="77777777" w:rsidR="001414B2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Section - 1</w:t>
      </w:r>
    </w:p>
    <w:p w14:paraId="3E5FC4A2" w14:textId="77777777" w:rsidR="001414B2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1: </w:t>
      </w:r>
      <w:r>
        <w:rPr>
          <w:rFonts w:ascii="Times New Roman" w:hAnsi="Times New Roman" w:cs="Times New Roman"/>
          <w:szCs w:val="24"/>
        </w:rPr>
        <w:t>Sign up / log in to Jira</w:t>
      </w:r>
    </w:p>
    <w:p w14:paraId="7B074301" w14:textId="77777777" w:rsidR="001414B2" w:rsidRDefault="00000000">
      <w:pPr>
        <w:rPr>
          <w:rFonts w:ascii="Times New Roman" w:hAnsi="Times New Roman" w:cs="Times New Roman"/>
          <w:szCs w:val="24"/>
        </w:rPr>
      </w:pPr>
      <w:hyperlink r:id="rId8" w:history="1">
        <w:r>
          <w:rPr>
            <w:rStyle w:val="Hyperlink"/>
            <w:rFonts w:ascii="Times New Roman" w:hAnsi="Times New Roman" w:cs="Times New Roman"/>
            <w:szCs w:val="24"/>
          </w:rPr>
          <w:t>https://www.atlassian.com/software/jira</w:t>
        </w:r>
      </w:hyperlink>
      <w:r>
        <w:rPr>
          <w:rFonts w:ascii="Times New Roman" w:hAnsi="Times New Roman" w:cs="Times New Roman"/>
          <w:szCs w:val="24"/>
        </w:rPr>
        <w:t xml:space="preserve"> </w:t>
      </w:r>
    </w:p>
    <w:p w14:paraId="087FBF7B" w14:textId="60B1E0C0" w:rsidR="00C627F3" w:rsidRPr="00C627F3" w:rsidRDefault="00C627F3" w:rsidP="00C627F3">
      <w:pPr>
        <w:rPr>
          <w:rFonts w:ascii="Times New Roman" w:hAnsi="Times New Roman" w:cs="Times New Roman"/>
          <w:szCs w:val="24"/>
          <w:lang w:val="en-IN"/>
        </w:rPr>
      </w:pPr>
      <w:r w:rsidRPr="00C627F3">
        <w:rPr>
          <w:rFonts w:ascii="Times New Roman" w:hAnsi="Times New Roman" w:cs="Times New Roman"/>
          <w:szCs w:val="24"/>
          <w:lang w:val="en-IN"/>
        </w:rPr>
        <w:drawing>
          <wp:inline distT="0" distB="0" distL="0" distR="0" wp14:anchorId="2765D3EC" wp14:editId="12EB1C85">
            <wp:extent cx="6309360" cy="2649855"/>
            <wp:effectExtent l="0" t="0" r="0" b="0"/>
            <wp:docPr id="13253869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2649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4C7CE" w14:textId="77777777" w:rsidR="00C627F3" w:rsidRDefault="00C627F3">
      <w:pPr>
        <w:rPr>
          <w:rFonts w:ascii="Times New Roman" w:hAnsi="Times New Roman" w:cs="Times New Roman"/>
          <w:szCs w:val="24"/>
        </w:rPr>
      </w:pPr>
    </w:p>
    <w:p w14:paraId="60A27A7E" w14:textId="6108E39F" w:rsidR="001414B2" w:rsidRDefault="00C627F3">
      <w:pPr>
        <w:jc w:val="center"/>
        <w:rPr>
          <w:rFonts w:ascii="Times New Roman" w:hAnsi="Times New Roman" w:cs="Times New Roman"/>
          <w:szCs w:val="24"/>
        </w:rPr>
      </w:pPr>
      <w:r>
        <w:rPr>
          <w:noProof/>
        </w:rPr>
        <mc:AlternateContent>
          <mc:Choice Requires="wps">
            <w:drawing>
              <wp:inline distT="0" distB="0" distL="0" distR="0" wp14:anchorId="77356B47" wp14:editId="2A70E0D7">
                <wp:extent cx="304800" cy="304800"/>
                <wp:effectExtent l="0" t="0" r="0" b="0"/>
                <wp:docPr id="153878990" name="Rectangle 1" descr="Generated image: D Mallikarjun Jira Welcome Dashboar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C4068A" id="Rectangle 1" o:spid="_x0000_s1026" alt="Generated image: D Mallikarjun Jira Welcome Dashboar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5A86C68C" wp14:editId="37916CD4">
                <wp:extent cx="304800" cy="304800"/>
                <wp:effectExtent l="0" t="0" r="0" b="0"/>
                <wp:docPr id="1834948034" name="Rectangle 2" descr="Generated image: D Mallikarjun Jira Welcome Dashboar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22076E" id="Rectangle 2" o:spid="_x0000_s1026" alt="Generated image: D Mallikarjun Jira Welcome Dashboar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4421ACD" w14:textId="77777777" w:rsidR="001414B2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2: </w:t>
      </w:r>
      <w:r>
        <w:rPr>
          <w:rFonts w:ascii="Times New Roman" w:hAnsi="Times New Roman" w:cs="Times New Roman"/>
          <w:szCs w:val="24"/>
        </w:rPr>
        <w:t xml:space="preserve">Create a Jira project, name </w:t>
      </w:r>
      <w:proofErr w:type="gramStart"/>
      <w:r>
        <w:rPr>
          <w:rFonts w:ascii="Times New Roman" w:hAnsi="Times New Roman" w:cs="Times New Roman"/>
          <w:szCs w:val="24"/>
        </w:rPr>
        <w:t>it</w:t>
      </w:r>
      <w:proofErr w:type="gramEnd"/>
      <w:r>
        <w:rPr>
          <w:rFonts w:ascii="Times New Roman" w:hAnsi="Times New Roman" w:cs="Times New Roman"/>
          <w:szCs w:val="24"/>
        </w:rPr>
        <w:t xml:space="preserve"> Online Food Ordering System, and select a Scrum project template.</w:t>
      </w:r>
    </w:p>
    <w:p w14:paraId="070AFAF3" w14:textId="77777777" w:rsidR="001414B2" w:rsidRDefault="00000000">
      <w:pPr>
        <w:spacing w:after="160"/>
        <w:jc w:val="center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lastRenderedPageBreak/>
        <w:drawing>
          <wp:inline distT="0" distB="0" distL="114300" distR="114300" wp14:anchorId="76BDB99F" wp14:editId="67870571">
            <wp:extent cx="4977765" cy="2213610"/>
            <wp:effectExtent l="0" t="0" r="635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77765" cy="2213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9F2E6" w14:textId="77777777" w:rsidR="001414B2" w:rsidRDefault="001414B2">
      <w:pPr>
        <w:spacing w:after="160"/>
        <w:jc w:val="both"/>
        <w:rPr>
          <w:rFonts w:ascii="Times New Roman" w:hAnsi="Times New Roman" w:cs="Times New Roman"/>
          <w:szCs w:val="24"/>
        </w:rPr>
      </w:pPr>
    </w:p>
    <w:p w14:paraId="6EF84B5A" w14:textId="77777777" w:rsidR="001414B2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Create the project so that the team can manage the product backlog, sprint backlog, and user stories. </w:t>
      </w:r>
    </w:p>
    <w:p w14:paraId="466FA7D1" w14:textId="77777777" w:rsidR="001414B2" w:rsidRDefault="001414B2">
      <w:pPr>
        <w:rPr>
          <w:rFonts w:ascii="Times New Roman" w:hAnsi="Times New Roman" w:cs="Times New Roman"/>
          <w:szCs w:val="24"/>
        </w:rPr>
      </w:pPr>
    </w:p>
    <w:p w14:paraId="4485DAF6" w14:textId="77777777" w:rsidR="001414B2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3: </w:t>
      </w:r>
      <w:r>
        <w:rPr>
          <w:rFonts w:ascii="Times New Roman" w:hAnsi="Times New Roman" w:cs="Times New Roman"/>
          <w:szCs w:val="24"/>
        </w:rPr>
        <w:t>Invite team members</w:t>
      </w:r>
    </w:p>
    <w:p w14:paraId="5E2DE7A2" w14:textId="77777777" w:rsidR="001414B2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Open Project settings / People and add the required team members to the Jira project.</w:t>
      </w:r>
    </w:p>
    <w:p w14:paraId="221C0AA5" w14:textId="77777777" w:rsidR="001414B2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For example, add team members such as </w:t>
      </w:r>
      <w:proofErr w:type="spellStart"/>
      <w:r>
        <w:rPr>
          <w:rFonts w:ascii="Times New Roman" w:hAnsi="Times New Roman" w:cs="Times New Roman"/>
          <w:szCs w:val="24"/>
        </w:rPr>
        <w:t>abc</w:t>
      </w:r>
      <w:proofErr w:type="spellEnd"/>
      <w:r>
        <w:rPr>
          <w:rFonts w:ascii="Times New Roman" w:hAnsi="Times New Roman" w:cs="Times New Roman"/>
          <w:szCs w:val="24"/>
        </w:rPr>
        <w:t xml:space="preserve"> and </w:t>
      </w:r>
      <w:proofErr w:type="spellStart"/>
      <w:r>
        <w:rPr>
          <w:rFonts w:ascii="Times New Roman" w:hAnsi="Times New Roman" w:cs="Times New Roman"/>
          <w:szCs w:val="24"/>
        </w:rPr>
        <w:t>xyz</w:t>
      </w:r>
      <w:proofErr w:type="spellEnd"/>
      <w:r>
        <w:rPr>
          <w:rFonts w:ascii="Times New Roman" w:hAnsi="Times New Roman" w:cs="Times New Roman"/>
          <w:szCs w:val="24"/>
        </w:rPr>
        <w:t>.</w:t>
      </w:r>
    </w:p>
    <w:p w14:paraId="28D118C9" w14:textId="77777777" w:rsidR="001414B2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4: </w:t>
      </w:r>
      <w:r>
        <w:rPr>
          <w:rFonts w:ascii="Times New Roman" w:hAnsi="Times New Roman" w:cs="Times New Roman"/>
          <w:szCs w:val="24"/>
        </w:rPr>
        <w:t>Create Project Board → Board Name: Food Ordering App Sprint Board</w:t>
      </w:r>
    </w:p>
    <w:p w14:paraId="78B09D60" w14:textId="77777777" w:rsidR="001414B2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Create a Scrum board for the project and use it to manage the user stories through the development workflow.</w:t>
      </w:r>
    </w:p>
    <w:p w14:paraId="2A925B38" w14:textId="77777777" w:rsidR="001414B2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5: </w:t>
      </w:r>
      <w:r>
        <w:rPr>
          <w:rFonts w:ascii="Times New Roman" w:hAnsi="Times New Roman" w:cs="Times New Roman"/>
          <w:szCs w:val="24"/>
        </w:rPr>
        <w:t>Create Columns / Workflow</w:t>
      </w:r>
    </w:p>
    <w:p w14:paraId="4BC24A2F" w14:textId="77777777" w:rsidR="001414B2" w:rsidRDefault="00000000">
      <w:pPr>
        <w:spacing w:after="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Product Backlog</w:t>
      </w:r>
    </w:p>
    <w:p w14:paraId="77A4DAEB" w14:textId="77777777" w:rsidR="001414B2" w:rsidRDefault="00000000">
      <w:pPr>
        <w:spacing w:after="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Sprint Backlog</w:t>
      </w:r>
    </w:p>
    <w:p w14:paraId="0A6F4E27" w14:textId="77777777" w:rsidR="001414B2" w:rsidRDefault="00000000">
      <w:pPr>
        <w:spacing w:after="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To Do</w:t>
      </w:r>
    </w:p>
    <w:p w14:paraId="6B15ED7B" w14:textId="77777777" w:rsidR="001414B2" w:rsidRDefault="00000000">
      <w:pPr>
        <w:spacing w:after="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In Progress</w:t>
      </w:r>
    </w:p>
    <w:p w14:paraId="4344742E" w14:textId="77777777" w:rsidR="001414B2" w:rsidRDefault="00000000">
      <w:pPr>
        <w:spacing w:after="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Code Review</w:t>
      </w:r>
    </w:p>
    <w:p w14:paraId="3429E327" w14:textId="77777777" w:rsidR="001414B2" w:rsidRDefault="00000000">
      <w:pPr>
        <w:spacing w:after="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Testing</w:t>
      </w:r>
    </w:p>
    <w:p w14:paraId="45FC0BDC" w14:textId="77777777" w:rsidR="001414B2" w:rsidRDefault="00000000">
      <w:pPr>
        <w:spacing w:after="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Done</w:t>
      </w:r>
    </w:p>
    <w:p w14:paraId="715FD5B4" w14:textId="77777777" w:rsidR="001414B2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Create all columns / workflow stages as follows.</w:t>
      </w:r>
    </w:p>
    <w:p w14:paraId="049651FB" w14:textId="77777777" w:rsidR="001414B2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6: </w:t>
      </w:r>
      <w:r>
        <w:rPr>
          <w:rFonts w:ascii="Times New Roman" w:hAnsi="Times New Roman" w:cs="Times New Roman"/>
          <w:szCs w:val="24"/>
        </w:rPr>
        <w:t>Create 5 User Stories under the Product Backlog</w:t>
      </w:r>
    </w:p>
    <w:p w14:paraId="15D3B9C4" w14:textId="77777777" w:rsidR="001414B2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Create the following five user stories as Jira issues and assign story points.</w:t>
      </w:r>
    </w:p>
    <w:p w14:paraId="768A54CA" w14:textId="77777777" w:rsidR="001414B2" w:rsidRDefault="00000000">
      <w:pPr>
        <w:spacing w:after="160"/>
        <w:jc w:val="center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lastRenderedPageBreak/>
        <w:drawing>
          <wp:inline distT="0" distB="0" distL="114300" distR="114300" wp14:anchorId="41E8A37B" wp14:editId="14D480F3">
            <wp:extent cx="5162550" cy="2340610"/>
            <wp:effectExtent l="0" t="0" r="635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234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3B940" w14:textId="77777777" w:rsidR="001414B2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User Story 1</w:t>
      </w:r>
    </w:p>
    <w:p w14:paraId="4246AD6F" w14:textId="77777777" w:rsidR="001414B2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As a customer,</w:t>
      </w:r>
    </w:p>
    <w:p w14:paraId="2C78455B" w14:textId="77777777" w:rsidR="001414B2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 want to register an account,</w:t>
      </w:r>
    </w:p>
    <w:p w14:paraId="1D097938" w14:textId="77777777" w:rsidR="001414B2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So that I can order food.</w:t>
      </w:r>
    </w:p>
    <w:p w14:paraId="0F7C25EC" w14:textId="77777777" w:rsidR="001414B2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Story Points: 3</w:t>
      </w:r>
    </w:p>
    <w:p w14:paraId="28C79AA3" w14:textId="77777777" w:rsidR="001414B2" w:rsidRDefault="001414B2">
      <w:pPr>
        <w:spacing w:after="40"/>
        <w:rPr>
          <w:rFonts w:ascii="Times New Roman" w:hAnsi="Times New Roman" w:cs="Times New Roman"/>
          <w:szCs w:val="24"/>
        </w:rPr>
      </w:pPr>
    </w:p>
    <w:p w14:paraId="0C843922" w14:textId="77777777" w:rsidR="001414B2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User Story 2</w:t>
      </w:r>
    </w:p>
    <w:p w14:paraId="47907FA1" w14:textId="77777777" w:rsidR="001414B2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As a customer,</w:t>
      </w:r>
    </w:p>
    <w:p w14:paraId="0D7D18C3" w14:textId="77777777" w:rsidR="001414B2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 want to login securely,</w:t>
      </w:r>
    </w:p>
    <w:p w14:paraId="132B9914" w14:textId="77777777" w:rsidR="001414B2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So that I can access my account.</w:t>
      </w:r>
    </w:p>
    <w:p w14:paraId="0A9C5C80" w14:textId="77777777" w:rsidR="001414B2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Story Points: 2</w:t>
      </w:r>
    </w:p>
    <w:p w14:paraId="2B9551E0" w14:textId="77777777" w:rsidR="001414B2" w:rsidRDefault="001414B2">
      <w:pPr>
        <w:spacing w:after="40"/>
        <w:rPr>
          <w:rFonts w:ascii="Times New Roman" w:hAnsi="Times New Roman" w:cs="Times New Roman"/>
          <w:szCs w:val="24"/>
        </w:rPr>
      </w:pPr>
    </w:p>
    <w:p w14:paraId="1A72BAC5" w14:textId="77777777" w:rsidR="001414B2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User Story 3</w:t>
      </w:r>
    </w:p>
    <w:p w14:paraId="3E73DA7A" w14:textId="77777777" w:rsidR="001414B2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As a customer,</w:t>
      </w:r>
    </w:p>
    <w:p w14:paraId="7D915C06" w14:textId="77777777" w:rsidR="001414B2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 want to search restaurants,</w:t>
      </w:r>
    </w:p>
    <w:p w14:paraId="4C844CFD" w14:textId="77777777" w:rsidR="001414B2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So that I can order food quickly.</w:t>
      </w:r>
    </w:p>
    <w:p w14:paraId="0A8A54AA" w14:textId="77777777" w:rsidR="001414B2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Story Points: 5</w:t>
      </w:r>
    </w:p>
    <w:p w14:paraId="77DEAD8F" w14:textId="77777777" w:rsidR="001414B2" w:rsidRDefault="001414B2">
      <w:pPr>
        <w:spacing w:after="40"/>
        <w:rPr>
          <w:rFonts w:ascii="Times New Roman" w:hAnsi="Times New Roman" w:cs="Times New Roman"/>
          <w:szCs w:val="24"/>
        </w:rPr>
      </w:pPr>
    </w:p>
    <w:p w14:paraId="34B542CF" w14:textId="77777777" w:rsidR="001414B2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User Story 4</w:t>
      </w:r>
    </w:p>
    <w:p w14:paraId="28D0BC6B" w14:textId="77777777" w:rsidR="001414B2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As a customer,</w:t>
      </w:r>
    </w:p>
    <w:p w14:paraId="6AD917B4" w14:textId="77777777" w:rsidR="001414B2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 want to add food to cart,</w:t>
      </w:r>
    </w:p>
    <w:p w14:paraId="256F557E" w14:textId="77777777" w:rsidR="001414B2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So that I can place my order.</w:t>
      </w:r>
    </w:p>
    <w:p w14:paraId="3B2F9B6A" w14:textId="77777777" w:rsidR="001414B2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Story Points: 5</w:t>
      </w:r>
    </w:p>
    <w:p w14:paraId="2C6A06C7" w14:textId="77777777" w:rsidR="001414B2" w:rsidRDefault="001414B2">
      <w:pPr>
        <w:spacing w:after="40"/>
        <w:rPr>
          <w:rFonts w:ascii="Times New Roman" w:hAnsi="Times New Roman" w:cs="Times New Roman"/>
          <w:szCs w:val="24"/>
        </w:rPr>
      </w:pPr>
    </w:p>
    <w:p w14:paraId="7A92CEE4" w14:textId="77777777" w:rsidR="001414B2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User Story 5</w:t>
      </w:r>
    </w:p>
    <w:p w14:paraId="6D17EF6B" w14:textId="77777777" w:rsidR="001414B2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As a customer,</w:t>
      </w:r>
    </w:p>
    <w:p w14:paraId="4A48DFF8" w14:textId="77777777" w:rsidR="001414B2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 want to pay online,</w:t>
      </w:r>
    </w:p>
    <w:p w14:paraId="68C50FEC" w14:textId="77777777" w:rsidR="001414B2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lastRenderedPageBreak/>
        <w:t>So that I can complete my purchase.</w:t>
      </w:r>
    </w:p>
    <w:p w14:paraId="6B00C0FA" w14:textId="77777777" w:rsidR="001414B2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Story Points: 3</w:t>
      </w:r>
    </w:p>
    <w:p w14:paraId="16F81469" w14:textId="77777777" w:rsidR="001414B2" w:rsidRDefault="001414B2">
      <w:pPr>
        <w:spacing w:after="40"/>
        <w:rPr>
          <w:rFonts w:ascii="Times New Roman" w:hAnsi="Times New Roman" w:cs="Times New Roman"/>
          <w:szCs w:val="24"/>
        </w:rPr>
      </w:pPr>
    </w:p>
    <w:p w14:paraId="4633AEAD" w14:textId="77777777" w:rsidR="001414B2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7: </w:t>
      </w:r>
      <w:r>
        <w:rPr>
          <w:rFonts w:ascii="Times New Roman" w:hAnsi="Times New Roman" w:cs="Times New Roman"/>
          <w:szCs w:val="24"/>
        </w:rPr>
        <w:t>Assign Story Points</w:t>
      </w:r>
    </w:p>
    <w:p w14:paraId="47C0F4F8" w14:textId="77777777" w:rsidR="001414B2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The story points assigned to the five user stories are 3, 2, 5, 5, and 3 respectively. These values are entered in the Story Points field of each Jira issue.</w:t>
      </w:r>
    </w:p>
    <w:p w14:paraId="5082AAEE" w14:textId="77777777" w:rsidR="001414B2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8: </w:t>
      </w:r>
      <w:r>
        <w:rPr>
          <w:rFonts w:ascii="Times New Roman" w:hAnsi="Times New Roman" w:cs="Times New Roman"/>
          <w:szCs w:val="24"/>
        </w:rPr>
        <w:t>Move User Stories through the Board</w:t>
      </w:r>
    </w:p>
    <w:p w14:paraId="3FE44853" w14:textId="77777777" w:rsidR="001414B2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Move the user stories from Product Backlog to Sprint Backlog and then through To Do, In Progress, Code Review, Testing, and finally Done as the work progresses.</w:t>
      </w:r>
    </w:p>
    <w:p w14:paraId="33B76627" w14:textId="77777777" w:rsidR="001414B2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114300" distR="114300" wp14:anchorId="3763A6E5" wp14:editId="05067703">
            <wp:extent cx="5948680" cy="1868170"/>
            <wp:effectExtent l="0" t="0" r="7620" b="1143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8680" cy="186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6C362" w14:textId="77777777" w:rsidR="001414B2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User Story and Story Points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09"/>
        <w:gridCol w:w="3309"/>
        <w:gridCol w:w="3308"/>
      </w:tblGrid>
      <w:tr w:rsidR="001414B2" w14:paraId="3F6DBA03" w14:textId="77777777">
        <w:tc>
          <w:tcPr>
            <w:tcW w:w="3312" w:type="dxa"/>
          </w:tcPr>
          <w:p w14:paraId="53123894" w14:textId="77777777" w:rsidR="001414B2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User Story</w:t>
            </w:r>
          </w:p>
        </w:tc>
        <w:tc>
          <w:tcPr>
            <w:tcW w:w="3312" w:type="dxa"/>
          </w:tcPr>
          <w:p w14:paraId="7D116585" w14:textId="77777777" w:rsidR="001414B2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Description</w:t>
            </w:r>
          </w:p>
        </w:tc>
        <w:tc>
          <w:tcPr>
            <w:tcW w:w="3312" w:type="dxa"/>
          </w:tcPr>
          <w:p w14:paraId="1F70A4C4" w14:textId="77777777" w:rsidR="001414B2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Story Points</w:t>
            </w:r>
          </w:p>
        </w:tc>
      </w:tr>
      <w:tr w:rsidR="001414B2" w14:paraId="31C551E6" w14:textId="77777777">
        <w:tc>
          <w:tcPr>
            <w:tcW w:w="3312" w:type="dxa"/>
          </w:tcPr>
          <w:p w14:paraId="6F85D184" w14:textId="77777777" w:rsidR="001414B2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User Story 1</w:t>
            </w:r>
          </w:p>
        </w:tc>
        <w:tc>
          <w:tcPr>
            <w:tcW w:w="3312" w:type="dxa"/>
          </w:tcPr>
          <w:p w14:paraId="7BC39947" w14:textId="77777777" w:rsidR="001414B2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Register an account</w:t>
            </w:r>
          </w:p>
        </w:tc>
        <w:tc>
          <w:tcPr>
            <w:tcW w:w="3312" w:type="dxa"/>
          </w:tcPr>
          <w:p w14:paraId="19DC4164" w14:textId="77777777" w:rsidR="001414B2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3</w:t>
            </w:r>
          </w:p>
        </w:tc>
      </w:tr>
      <w:tr w:rsidR="001414B2" w14:paraId="37CAF9D7" w14:textId="77777777">
        <w:tc>
          <w:tcPr>
            <w:tcW w:w="3312" w:type="dxa"/>
          </w:tcPr>
          <w:p w14:paraId="79E3C3B6" w14:textId="77777777" w:rsidR="001414B2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User Story 2</w:t>
            </w:r>
          </w:p>
        </w:tc>
        <w:tc>
          <w:tcPr>
            <w:tcW w:w="3312" w:type="dxa"/>
          </w:tcPr>
          <w:p w14:paraId="31D8112F" w14:textId="77777777" w:rsidR="001414B2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Login securely</w:t>
            </w:r>
          </w:p>
        </w:tc>
        <w:tc>
          <w:tcPr>
            <w:tcW w:w="3312" w:type="dxa"/>
          </w:tcPr>
          <w:p w14:paraId="4917F97D" w14:textId="77777777" w:rsidR="001414B2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2</w:t>
            </w:r>
          </w:p>
        </w:tc>
      </w:tr>
      <w:tr w:rsidR="001414B2" w14:paraId="1A9F3AA4" w14:textId="77777777">
        <w:tc>
          <w:tcPr>
            <w:tcW w:w="3312" w:type="dxa"/>
          </w:tcPr>
          <w:p w14:paraId="00DF8740" w14:textId="77777777" w:rsidR="001414B2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User Story 3</w:t>
            </w:r>
          </w:p>
        </w:tc>
        <w:tc>
          <w:tcPr>
            <w:tcW w:w="3312" w:type="dxa"/>
          </w:tcPr>
          <w:p w14:paraId="1A544312" w14:textId="77777777" w:rsidR="001414B2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Search restaurants</w:t>
            </w:r>
          </w:p>
        </w:tc>
        <w:tc>
          <w:tcPr>
            <w:tcW w:w="3312" w:type="dxa"/>
          </w:tcPr>
          <w:p w14:paraId="2D9DD272" w14:textId="77777777" w:rsidR="001414B2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5</w:t>
            </w:r>
          </w:p>
        </w:tc>
      </w:tr>
      <w:tr w:rsidR="001414B2" w14:paraId="47995428" w14:textId="77777777">
        <w:tc>
          <w:tcPr>
            <w:tcW w:w="3312" w:type="dxa"/>
          </w:tcPr>
          <w:p w14:paraId="699971E4" w14:textId="77777777" w:rsidR="001414B2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User Story 4</w:t>
            </w:r>
          </w:p>
        </w:tc>
        <w:tc>
          <w:tcPr>
            <w:tcW w:w="3312" w:type="dxa"/>
          </w:tcPr>
          <w:p w14:paraId="3EB324E3" w14:textId="77777777" w:rsidR="001414B2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Add food to cart</w:t>
            </w:r>
          </w:p>
        </w:tc>
        <w:tc>
          <w:tcPr>
            <w:tcW w:w="3312" w:type="dxa"/>
          </w:tcPr>
          <w:p w14:paraId="799AED95" w14:textId="77777777" w:rsidR="001414B2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5</w:t>
            </w:r>
          </w:p>
        </w:tc>
      </w:tr>
      <w:tr w:rsidR="001414B2" w14:paraId="6CE5684F" w14:textId="77777777">
        <w:tc>
          <w:tcPr>
            <w:tcW w:w="3312" w:type="dxa"/>
          </w:tcPr>
          <w:p w14:paraId="603E5314" w14:textId="77777777" w:rsidR="001414B2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User Story 5</w:t>
            </w:r>
          </w:p>
        </w:tc>
        <w:tc>
          <w:tcPr>
            <w:tcW w:w="3312" w:type="dxa"/>
          </w:tcPr>
          <w:p w14:paraId="52060A38" w14:textId="77777777" w:rsidR="001414B2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Pay online</w:t>
            </w:r>
          </w:p>
        </w:tc>
        <w:tc>
          <w:tcPr>
            <w:tcW w:w="3312" w:type="dxa"/>
          </w:tcPr>
          <w:p w14:paraId="4CC2EC05" w14:textId="77777777" w:rsidR="001414B2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3</w:t>
            </w:r>
          </w:p>
        </w:tc>
      </w:tr>
    </w:tbl>
    <w:p w14:paraId="37DF9F80" w14:textId="77777777" w:rsidR="001414B2" w:rsidRDefault="001414B2">
      <w:pPr>
        <w:rPr>
          <w:rFonts w:ascii="Times New Roman" w:hAnsi="Times New Roman" w:cs="Times New Roman"/>
          <w:szCs w:val="24"/>
        </w:rPr>
      </w:pPr>
    </w:p>
    <w:sectPr w:rsidR="001414B2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CCB9C1" w14:textId="77777777" w:rsidR="006D4A3D" w:rsidRDefault="006D4A3D">
      <w:pPr>
        <w:spacing w:line="240" w:lineRule="auto"/>
      </w:pPr>
      <w:r>
        <w:separator/>
      </w:r>
    </w:p>
  </w:endnote>
  <w:endnote w:type="continuationSeparator" w:id="0">
    <w:p w14:paraId="17CC8F6B" w14:textId="77777777" w:rsidR="006D4A3D" w:rsidRDefault="006D4A3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8C288B" w14:textId="77777777" w:rsidR="006D4A3D" w:rsidRDefault="006D4A3D">
      <w:pPr>
        <w:spacing w:after="0"/>
      </w:pPr>
      <w:r>
        <w:separator/>
      </w:r>
    </w:p>
  </w:footnote>
  <w:footnote w:type="continuationSeparator" w:id="0">
    <w:p w14:paraId="2D15C0DE" w14:textId="77777777" w:rsidR="006D4A3D" w:rsidRDefault="006D4A3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672416131">
    <w:abstractNumId w:val="5"/>
  </w:num>
  <w:num w:numId="2" w16cid:durableId="1522283843">
    <w:abstractNumId w:val="3"/>
  </w:num>
  <w:num w:numId="3" w16cid:durableId="1838958173">
    <w:abstractNumId w:val="2"/>
  </w:num>
  <w:num w:numId="4" w16cid:durableId="1127164175">
    <w:abstractNumId w:val="4"/>
  </w:num>
  <w:num w:numId="5" w16cid:durableId="525871419">
    <w:abstractNumId w:val="1"/>
  </w:num>
  <w:num w:numId="6" w16cid:durableId="1863744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14B2"/>
    <w:rsid w:val="0015074B"/>
    <w:rsid w:val="0029639D"/>
    <w:rsid w:val="00326F90"/>
    <w:rsid w:val="003C270B"/>
    <w:rsid w:val="006D4A3D"/>
    <w:rsid w:val="00AA1D8D"/>
    <w:rsid w:val="00B47730"/>
    <w:rsid w:val="00C627F3"/>
    <w:rsid w:val="00CA552A"/>
    <w:rsid w:val="00CB0664"/>
    <w:rsid w:val="00FC693F"/>
    <w:rsid w:val="2E713BAF"/>
    <w:rsid w:val="3ABF77EC"/>
    <w:rsid w:val="45B872F1"/>
    <w:rsid w:val="47C57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1115A0"/>
  <w14:defaultImageDpi w14:val="300"/>
  <w15:docId w15:val="{3D0C18A9-7D83-4328-AE85-94A3C1EEC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 w:qFormat="1"/>
    <w:lsdException w:name="Medium Grid 2 Accent 1" w:uiPriority="68" w:qFormat="1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/>
    <w:lsdException w:name="Medium List 2 Accent 3" w:uiPriority="66"/>
    <w:lsdException w:name="Medium Grid 1 Accent 3" w:uiPriority="67" w:qFormat="1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/>
    <w:lsdException w:name="Medium List 2 Accent 4" w:uiPriority="66" w:qFormat="1"/>
    <w:lsdException w:name="Medium Grid 1 Accent 4" w:uiPriority="67" w:qFormat="1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/>
    <w:lsdException w:name="Medium List 2 Accent 6" w:uiPriority="66" w:qFormat="1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Arial" w:hAnsi="Arial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character" w:styleId="UnresolvedMention">
    <w:name w:val="Unresolved Mention"/>
    <w:basedOn w:val="DefaultParagraphFont"/>
    <w:uiPriority w:val="99"/>
    <w:semiHidden/>
    <w:unhideWhenUsed/>
    <w:rsid w:val="00C627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tlassian.com/software/jira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335</Words>
  <Characters>1914</Characters>
  <Application>Microsoft Office Word</Application>
  <DocSecurity>0</DocSecurity>
  <Lines>15</Lines>
  <Paragraphs>4</Paragraphs>
  <ScaleCrop>false</ScaleCrop>
  <Company/>
  <LinksUpToDate>false</LinksUpToDate>
  <CharactersWithSpaces>2245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Mallikarjun .</cp:lastModifiedBy>
  <cp:revision>2</cp:revision>
  <dcterms:created xsi:type="dcterms:W3CDTF">2026-09-15T06:55:00Z</dcterms:created>
  <dcterms:modified xsi:type="dcterms:W3CDTF">2026-09-15T06:55:00Z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eyJoZGlkIjoiNzRjYzg3MjY1YjI1NGEyMzU4ODQ1YTIyZTA4Nzk4NjIiLCJ1c2VySWQiOiI1Njc1NTEwODgzMzgifQ==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883883A2DC8D49A29399263F26003A66_13</vt:lpwstr>
  </property>
</Properties>
</file>