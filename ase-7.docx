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F0D9" w14:textId="77777777" w:rsidR="0065678C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1BEAD8B" w14:textId="77777777" w:rsidR="0065678C" w:rsidRDefault="0065678C">
      <w:pPr>
        <w:keepLines/>
        <w:rPr>
          <w:rFonts w:ascii="Times New Roman" w:hAnsi="Times New Roman" w:cs="Times New Roman"/>
        </w:rPr>
      </w:pPr>
    </w:p>
    <w:p w14:paraId="4B1478F3" w14:textId="02088CA7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A1202D">
        <w:rPr>
          <w:rFonts w:ascii="Times New Roman" w:hAnsi="Times New Roman" w:cs="Times New Roman"/>
        </w:rPr>
        <w:t>D Mallikarjun</w:t>
      </w:r>
    </w:p>
    <w:p w14:paraId="6B70D8BE" w14:textId="3E76B886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A1202D">
        <w:rPr>
          <w:rFonts w:ascii="Times New Roman" w:hAnsi="Times New Roman" w:cs="Times New Roman"/>
        </w:rPr>
        <w:t>615</w:t>
      </w:r>
    </w:p>
    <w:p w14:paraId="6337E263" w14:textId="77777777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1F4E96C" w14:textId="77777777" w:rsidR="0065678C" w:rsidRDefault="0065678C">
      <w:pPr>
        <w:keepLines/>
        <w:rPr>
          <w:rFonts w:ascii="Times New Roman" w:hAnsi="Times New Roman" w:cs="Times New Roman"/>
        </w:rPr>
      </w:pPr>
    </w:p>
    <w:p w14:paraId="5BABBEEE" w14:textId="77777777" w:rsidR="0065678C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6C8A379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3A345231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0441F799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71C45B3B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14ECDE8C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5E225AED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7072D88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196AA8C7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D9A320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CE9ABCF" wp14:editId="2B711FD5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CB61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4AE3063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DDEFD21" wp14:editId="5EA1B127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323C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92B13B1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49F5CB8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60B4DC81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157C1CA7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C162105" wp14:editId="77FDC6AE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F9B3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776F295B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7E928662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563A6765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BC09CE" wp14:editId="11D102C6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6908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46D31B7E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2BD28478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4630C550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current status.</w:t>
      </w:r>
    </w:p>
    <w:p w14:paraId="580E601C" w14:textId="77777777" w:rsidR="0065678C" w:rsidRDefault="0065678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A89E80A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A641EBA" wp14:editId="0DFB9346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A79D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70062606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proofErr w:type="gramStart"/>
      <w:r>
        <w:rPr>
          <w:rFonts w:ascii="Times New Roman" w:hAnsi="Times New Roman" w:cs="Times New Roman"/>
        </w:rPr>
        <w:t>pod.yaml</w:t>
      </w:r>
      <w:proofErr w:type="spellEnd"/>
      <w:proofErr w:type="gram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36ED94EA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proofErr w:type="gramStart"/>
      <w:r>
        <w:rPr>
          <w:rFonts w:ascii="Times New Roman" w:hAnsi="Times New Roman" w:cs="Times New Roman"/>
          <w:sz w:val="21"/>
        </w:rPr>
        <w:t>pod.yaml</w:t>
      </w:r>
      <w:proofErr w:type="spellEnd"/>
      <w:proofErr w:type="gramEnd"/>
    </w:p>
    <w:p w14:paraId="53769BAA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083EAD9D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74DA5C5" wp14:editId="48DD3907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263E" w14:textId="77777777" w:rsidR="0065678C" w:rsidRDefault="0065678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CA2F9EF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9E19FCD" wp14:editId="0FBC68A5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FE66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4DE47D9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E7743E5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70748FE4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42C106A7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02291302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7CCADB23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D45BC64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A074E5E" wp14:editId="1556507B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F74F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3B146745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18CA862E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2C8A4A76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05749BD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5A3A7A" wp14:editId="3F823236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AC54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143F619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0CD1DEF" wp14:editId="580204E8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DFEA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284F151C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65678C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CA6C6" w14:textId="77777777" w:rsidR="004F4299" w:rsidRDefault="004F4299">
      <w:pPr>
        <w:spacing w:line="240" w:lineRule="auto"/>
      </w:pPr>
      <w:r>
        <w:separator/>
      </w:r>
    </w:p>
  </w:endnote>
  <w:endnote w:type="continuationSeparator" w:id="0">
    <w:p w14:paraId="1EFA039F" w14:textId="77777777" w:rsidR="004F4299" w:rsidRDefault="004F42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668CD" w14:textId="77777777" w:rsidR="004F4299" w:rsidRDefault="004F4299">
      <w:pPr>
        <w:spacing w:after="0"/>
      </w:pPr>
      <w:r>
        <w:separator/>
      </w:r>
    </w:p>
  </w:footnote>
  <w:footnote w:type="continuationSeparator" w:id="0">
    <w:p w14:paraId="24564EE8" w14:textId="77777777" w:rsidR="004F4299" w:rsidRDefault="004F42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4610643">
    <w:abstractNumId w:val="5"/>
  </w:num>
  <w:num w:numId="2" w16cid:durableId="1118455122">
    <w:abstractNumId w:val="3"/>
  </w:num>
  <w:num w:numId="3" w16cid:durableId="425465110">
    <w:abstractNumId w:val="2"/>
  </w:num>
  <w:num w:numId="4" w16cid:durableId="147601117">
    <w:abstractNumId w:val="4"/>
  </w:num>
  <w:num w:numId="5" w16cid:durableId="1158811460">
    <w:abstractNumId w:val="1"/>
  </w:num>
  <w:num w:numId="6" w16cid:durableId="65105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299"/>
    <w:rsid w:val="0065678C"/>
    <w:rsid w:val="00A1202D"/>
    <w:rsid w:val="00AA1D8D"/>
    <w:rsid w:val="00B47730"/>
    <w:rsid w:val="00C45573"/>
    <w:rsid w:val="00CB0664"/>
    <w:rsid w:val="00CF1C45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4F5ED"/>
  <w14:defaultImageDpi w14:val="300"/>
  <w15:docId w15:val="{8B6FD420-8E37-43AF-A2AD-0F51D334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Mallikarjun .</cp:lastModifiedBy>
  <cp:revision>2</cp:revision>
  <dcterms:created xsi:type="dcterms:W3CDTF">2026-09-17T05:36:00Z</dcterms:created>
  <dcterms:modified xsi:type="dcterms:W3CDTF">2026-09-17T05:36:00Z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